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49570E3A">
      <w:pPr>
        <w:jc w:val="center"/>
      </w:pPr>
      <w:r>
        <w:rPr>
          <w:b/>
          <w:color w:val="1F4E79"/>
          <w:sz w:val="36"/>
        </w:rPr>
        <w:t>QA Set for the Uploaded Video</w:t>
      </w:r>
    </w:p>
    <w:p ns2:paraId="2664F79A">
      <w:pPr>
        <w:jc w:val="center"/>
      </w:pPr>
      <w:r>
        <w:rPr>
          <w:i/>
          <w:sz w:val="22"/>
        </w:rPr>
        <w:t>A Wolf is a Wolf (1931)</w:t>
      </w:r>
    </w:p>
    <w:p ns2:paraId="098A871B">
      <w:pPr>
        <w:spacing w:before="120" w:after="60"/>
      </w:pPr>
      <w:r>
        <w:rPr>
          <w:b/>
          <w:sz w:val="22"/>
        </w:rPr>
        <w:t>Q1. Which animal is the main antagonist throughout the film?</w:t>
      </w:r>
    </w:p>
    <w:p ns2:paraId="2A096DE6">
      <w:pPr>
        <w:spacing w:before="0" w:after="0"/>
        <w:ind w:left="403"/>
      </w:pPr>
      <w:r>
        <w:t>A. A fox</w:t>
      </w:r>
    </w:p>
    <w:p ns2:paraId="311202D0">
      <w:pPr>
        <w:spacing w:before="0" w:after="0"/>
        <w:ind w:left="403"/>
      </w:pPr>
      <w:r>
        <w:t>B. A wolf</w:t>
      </w:r>
    </w:p>
    <w:p ns2:paraId="584BD31E">
      <w:pPr>
        <w:spacing w:before="0" w:after="0"/>
        <w:ind w:left="403"/>
      </w:pPr>
      <w:r>
        <w:t>C. A bear</w:t>
      </w:r>
    </w:p>
    <w:p ns2:paraId="2965ED5E">
      <w:pPr>
        <w:spacing w:before="0" w:after="0"/>
        <w:ind w:left="403"/>
      </w:pPr>
      <w:r>
        <w:t>D. A tiger</w:t>
      </w:r>
    </w:p>
    <w:p ns2:paraId="21FDC5B2">
      <w:pPr>
        <w:spacing w:before="120" w:after="60"/>
      </w:pPr>
      <w:r>
        <w:rPr>
          <w:b/>
          <w:sz w:val="22"/>
        </w:rPr>
        <w:t>Q2. Which animal appears later as the clever helper who leads the final counterplan?</w:t>
      </w:r>
      <w:r>
        <w:rPr>
          <w:i/>
          <w:color w:val="5F5F5F"/>
          <w:sz w:val="19"/>
        </w:rPr>
        <w:t xml:space="preserve">   </w:t>
      </w:r>
    </w:p>
    <w:p ns2:paraId="1B24151E">
      <w:pPr>
        <w:spacing w:before="0" w:after="0"/>
        <w:ind w:left="403"/>
      </w:pPr>
      <w:r>
        <w:t>A. A monkey</w:t>
      </w:r>
    </w:p>
    <w:p ns2:paraId="0B62DC95">
      <w:pPr>
        <w:spacing w:before="0" w:after="0"/>
        <w:ind w:left="403"/>
      </w:pPr>
      <w:r>
        <w:t>B. A deer</w:t>
      </w:r>
    </w:p>
    <w:p ns2:paraId="67B06826">
      <w:pPr>
        <w:spacing w:before="0" w:after="0"/>
        <w:ind w:left="403"/>
      </w:pPr>
      <w:r>
        <w:t>C. A bird</w:t>
      </w:r>
    </w:p>
    <w:p ns2:paraId="525C5FEF">
      <w:pPr>
        <w:spacing w:before="0" w:after="0"/>
        <w:ind w:left="403"/>
      </w:pPr>
      <w:r>
        <w:t>D. A dog</w:t>
      </w:r>
    </w:p>
    <w:p ns2:paraId="2DB45EED">
      <w:pPr>
        <w:spacing w:before="120" w:after="60"/>
      </w:pPr>
      <w:r>
        <w:rPr>
          <w:b/>
          <w:sz w:val="22"/>
        </w:rPr>
        <w:t>Q3. During the village warning sequence, which animal is shown climbing a ladder attached to a house?</w:t>
      </w:r>
      <w:r>
        <w:rPr>
          <w:i/>
          <w:color w:val="5F5F5F"/>
          <w:sz w:val="19"/>
        </w:rPr>
        <w:t xml:space="preserve"> </w:t>
      </w:r>
    </w:p>
    <w:p ns2:paraId="77585714">
      <w:pPr>
        <w:spacing w:before="0" w:after="0"/>
        <w:ind w:left="403"/>
      </w:pPr>
      <w:r>
        <w:t>A. A rabbit</w:t>
      </w:r>
    </w:p>
    <w:p ns2:paraId="3915B54A">
      <w:pPr>
        <w:spacing w:before="0" w:after="0"/>
        <w:ind w:left="403"/>
      </w:pPr>
      <w:r>
        <w:t>B. A monkey</w:t>
      </w:r>
    </w:p>
    <w:p ns2:paraId="30B51AEF">
      <w:pPr>
        <w:spacing w:before="0" w:after="0"/>
        <w:ind w:left="403"/>
      </w:pPr>
      <w:r>
        <w:t>C. A squirrel</w:t>
      </w:r>
    </w:p>
    <w:p ns2:paraId="0D415DF9">
      <w:pPr>
        <w:spacing w:before="0" w:after="0"/>
        <w:ind w:left="403"/>
      </w:pPr>
      <w:r>
        <w:t>D. A raccoon dog</w:t>
      </w:r>
    </w:p>
    <w:p ns2:paraId="4282B23E">
      <w:pPr>
        <w:spacing w:before="120" w:after="60"/>
      </w:pPr>
      <w:r>
        <w:rPr>
          <w:b/>
          <w:sz w:val="22"/>
        </w:rPr>
        <w:t>Q4. What visual form introduces the monkey before the final plan is fully carried out?</w:t>
      </w:r>
      <w:r>
        <w:rPr>
          <w:i/>
          <w:color w:val="5F5F5F"/>
          <w:sz w:val="19"/>
        </w:rPr>
        <w:t xml:space="preserve">   </w:t>
      </w:r>
    </w:p>
    <w:p ns2:paraId="2AE7B066">
      <w:pPr>
        <w:spacing w:before="0" w:after="0"/>
        <w:ind w:left="403"/>
      </w:pPr>
      <w:r>
        <w:t>A. A reflection in water</w:t>
      </w:r>
    </w:p>
    <w:p ns2:paraId="12C908DD">
      <w:pPr>
        <w:spacing w:before="0" w:after="0"/>
        <w:ind w:left="403"/>
      </w:pPr>
      <w:r>
        <w:t>B. A shadow silhouette</w:t>
      </w:r>
    </w:p>
    <w:p ns2:paraId="5D7D7B62">
      <w:pPr>
        <w:spacing w:before="0" w:after="0"/>
        <w:ind w:left="403"/>
      </w:pPr>
      <w:r>
        <w:t>C. A painting on a wall</w:t>
      </w:r>
    </w:p>
    <w:p ns2:paraId="380BB10E">
      <w:pPr>
        <w:spacing w:before="0" w:after="0"/>
        <w:ind w:left="403"/>
      </w:pPr>
      <w:r>
        <w:t>D. A mask on the ground</w:t>
      </w:r>
    </w:p>
    <w:p ns2:paraId="3E2251EA">
      <w:pPr>
        <w:spacing w:before="120" w:after="60"/>
      </w:pPr>
      <w:r>
        <w:rPr>
          <w:b/>
          <w:sz w:val="22"/>
        </w:rPr>
        <w:t>Q5. Before the climax at the ravine, where is the wolf repeatedly shown moving?</w:t>
      </w:r>
      <w:r>
        <w:rPr>
          <w:i/>
          <w:color w:val="5F5F5F"/>
          <w:sz w:val="19"/>
        </w:rPr>
        <w:t xml:space="preserve">   </w:t>
      </w:r>
    </w:p>
    <w:p ns2:paraId="5B4AA7FB">
      <w:pPr>
        <w:spacing w:before="0" w:after="0"/>
        <w:ind w:left="403"/>
      </w:pPr>
      <w:r>
        <w:t>A. Across snowy or rocky mountain terrain</w:t>
      </w:r>
    </w:p>
    <w:p ns2:paraId="4F5BBD44">
      <w:pPr>
        <w:spacing w:before="0" w:after="0"/>
        <w:ind w:left="403"/>
      </w:pPr>
      <w:r>
        <w:t>B. Inside a city street</w:t>
      </w:r>
    </w:p>
    <w:p ns2:paraId="6CB858CE">
      <w:pPr>
        <w:spacing w:before="0" w:after="0"/>
        <w:ind w:left="403"/>
      </w:pPr>
      <w:r>
        <w:t>C. On a boat at sea</w:t>
      </w:r>
    </w:p>
    <w:p ns2:paraId="2E954371">
      <w:pPr>
        <w:spacing w:before="0" w:after="0"/>
        <w:ind w:left="403"/>
      </w:pPr>
      <w:r>
        <w:t>D. In a factory</w:t>
      </w:r>
    </w:p>
    <w:p ns2:paraId="1E81A9AE">
      <w:pPr>
        <w:spacing w:before="120" w:after="60"/>
      </w:pPr>
      <w:r>
        <w:rPr>
          <w:b/>
          <w:sz w:val="22"/>
        </w:rPr>
        <w:t>Q6. What obstacle separates the sides in the final showdown?</w:t>
      </w:r>
    </w:p>
    <w:p ns2:paraId="7B6324EA">
      <w:pPr>
        <w:spacing w:before="0" w:after="0"/>
        <w:ind w:left="403"/>
      </w:pPr>
      <w:r>
        <w:t>A. A river</w:t>
      </w:r>
    </w:p>
    <w:p ns2:paraId="64002FF4">
      <w:pPr>
        <w:spacing w:before="0" w:after="0"/>
        <w:ind w:left="403"/>
      </w:pPr>
      <w:r>
        <w:t>B. A wall of fire</w:t>
      </w:r>
    </w:p>
    <w:p ns2:paraId="4C0D8A83">
      <w:pPr>
        <w:spacing w:before="0" w:after="0"/>
        <w:ind w:left="403"/>
      </w:pPr>
      <w:r>
        <w:t>C. A deep ravine or chasm</w:t>
      </w:r>
    </w:p>
    <w:p ns2:paraId="0FE4FE94">
      <w:pPr>
        <w:spacing w:before="0" w:after="0"/>
        <w:ind w:left="403"/>
      </w:pPr>
      <w:r>
        <w:t>D. A locked gate</w:t>
      </w:r>
    </w:p>
    <w:p ns2:paraId="72F9A48F">
      <w:pPr>
        <w:spacing w:before="120" w:after="60"/>
      </w:pPr>
      <w:r>
        <w:rPr>
          <w:b/>
          <w:sz w:val="22"/>
        </w:rPr>
        <w:t>Q7. What do the monkeys create so someone can cross the gap?</w:t>
      </w:r>
      <w:r>
        <w:rPr>
          <w:i/>
          <w:color w:val="5F5F5F"/>
          <w:sz w:val="19"/>
        </w:rPr>
        <w:t xml:space="preserve"> </w:t>
      </w:r>
    </w:p>
    <w:p ns2:paraId="521B138D">
      <w:pPr>
        <w:spacing w:before="0" w:after="0"/>
        <w:ind w:left="403"/>
      </w:pPr>
      <w:r>
        <w:t>A. A wooden bridge</w:t>
      </w:r>
    </w:p>
    <w:p ns2:paraId="4AFB3348">
      <w:pPr>
        <w:spacing w:before="0" w:after="0"/>
        <w:ind w:left="403"/>
      </w:pPr>
      <w:r>
        <w:t>B. A rope ladder</w:t>
      </w:r>
    </w:p>
    <w:p ns2:paraId="323224D5">
      <w:pPr>
        <w:spacing w:before="0" w:after="0"/>
        <w:ind w:left="403"/>
      </w:pPr>
      <w:r>
        <w:t>C. A chain of monkeys forming a living bridge</w:t>
      </w:r>
    </w:p>
    <w:p ns2:paraId="1D8404C2">
      <w:pPr>
        <w:spacing w:before="0" w:after="0"/>
        <w:ind w:left="403"/>
      </w:pPr>
      <w:r>
        <w:t>D. A stone staircase</w:t>
      </w:r>
    </w:p>
    <w:p ns2:paraId="7ECAF2F1">
      <w:pPr>
        <w:spacing w:before="120" w:after="60"/>
      </w:pPr>
      <w:r>
        <w:rPr>
          <w:b/>
          <w:sz w:val="22"/>
        </w:rPr>
        <w:t>Q8. Who crosses the living bridge first?</w:t>
      </w:r>
    </w:p>
    <w:p ns2:paraId="1BA728D3">
      <w:pPr>
        <w:spacing w:before="0" w:after="0"/>
        <w:ind w:left="403"/>
      </w:pPr>
      <w:r>
        <w:t>A. The wolf</w:t>
      </w:r>
    </w:p>
    <w:p ns2:paraId="6F16F6AA">
      <w:pPr>
        <w:spacing w:before="0" w:after="0"/>
        <w:ind w:left="403"/>
      </w:pPr>
      <w:r>
        <w:t>B. A rabbit</w:t>
      </w:r>
    </w:p>
    <w:p ns2:paraId="622E9749">
      <w:pPr>
        <w:spacing w:before="0" w:after="0"/>
        <w:ind w:left="403"/>
      </w:pPr>
      <w:r>
        <w:t>C. The monkey</w:t>
      </w:r>
    </w:p>
    <w:p ns2:paraId="1868E708">
      <w:pPr>
        <w:spacing w:before="0" w:after="0"/>
        <w:ind w:left="403"/>
      </w:pPr>
      <w:r>
        <w:t>D. The squirrel</w:t>
      </w:r>
    </w:p>
    <w:p ns2:paraId="3459E7B1">
      <w:pPr>
        <w:spacing w:before="120" w:after="60"/>
      </w:pPr>
      <w:r>
        <w:rPr>
          <w:b/>
          <w:sz w:val="22"/>
        </w:rPr>
        <w:t>Q9. What does the wolf do immediately after seeing the crossing method work?</w:t>
      </w:r>
      <w:r>
        <w:rPr>
          <w:i/>
          <w:color w:val="5F5F5F"/>
          <w:sz w:val="19"/>
        </w:rPr>
        <w:t xml:space="preserve"> </w:t>
      </w:r>
    </w:p>
    <w:p ns2:paraId="0DFC9E44">
      <w:pPr>
        <w:spacing w:before="0" w:after="0"/>
        <w:ind w:left="403"/>
      </w:pPr>
      <w:r>
        <w:t>A. It runs back to the village</w:t>
      </w:r>
    </w:p>
    <w:p ns2:paraId="645E1C34">
      <w:pPr>
        <w:spacing w:before="0" w:after="0"/>
        <w:ind w:left="403"/>
      </w:pPr>
      <w:r>
        <w:t>B. It steps onto the living bridge and follows</w:t>
      </w:r>
    </w:p>
    <w:p ns2:paraId="2E92E196">
      <w:pPr>
        <w:spacing w:before="0" w:after="0"/>
        <w:ind w:left="403"/>
      </w:pPr>
      <w:r>
        <w:t>C. It hides behind a rock</w:t>
      </w:r>
    </w:p>
    <w:p ns2:paraId="538DA102">
      <w:pPr>
        <w:spacing w:before="0" w:after="0"/>
        <w:ind w:left="403"/>
      </w:pPr>
      <w:r>
        <w:t>D. It starts digging under the cliff</w:t>
      </w:r>
    </w:p>
    <w:p ns2:paraId="11D921F8">
      <w:pPr>
        <w:spacing w:before="120" w:after="60"/>
      </w:pPr>
      <w:r>
        <w:rPr>
          <w:b/>
          <w:sz w:val="22"/>
        </w:rPr>
        <w:t>Q10. What is the final outcome for the wolf at the end of the bridge sequence?</w:t>
      </w:r>
    </w:p>
    <w:p ns2:paraId="7A2E9383">
      <w:pPr>
        <w:spacing w:before="0" w:after="0"/>
        <w:ind w:left="403"/>
      </w:pPr>
      <w:r>
        <w:t>A. It safely reaches the far side</w:t>
      </w:r>
    </w:p>
    <w:p ns2:paraId="065A179D">
      <w:pPr>
        <w:spacing w:before="0" w:after="0"/>
        <w:ind w:left="403"/>
      </w:pPr>
      <w:r>
        <w:t>B. It becomes trapped in a house</w:t>
      </w:r>
    </w:p>
    <w:p ns2:paraId="4FDE0B73">
      <w:pPr>
        <w:spacing w:before="0" w:after="0"/>
        <w:ind w:left="403"/>
      </w:pPr>
      <w:r>
        <w:t>C. It is tied to a tree</w:t>
      </w:r>
    </w:p>
    <w:p ns2:paraId="595B1060">
      <w:pPr>
        <w:spacing w:before="0" w:after="0"/>
        <w:ind w:left="403"/>
      </w:pPr>
      <w:r>
        <w:t>D. It falls into the ravine</w:t>
      </w:r>
    </w:p>
    <w:p ns2:paraId="6E3AE6F7">
      <w:pPr>
        <w:sectPr>
          <w:pgSz w:w="12240" w:h="15840"/>
          <w:pgMar w:top="1152" w:right="1224" w:bottom="1008" w:left="1224" w:header="720" w:footer="720" w:gutter="0"/>
          <w:cols w:space="720" w:num="1"/>
          <w:docGrid w:linePitch="360" w:charSpace="0"/>
        </w:sect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E1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468</Words>
  <Characters>1950</Characters>
  <Lines>0</Lines>
  <Paragraphs>0</Paragraphs>
  <TotalTime>3</TotalTime>
  <ScaleCrop>false</ScaleCrop>
  <LinksUpToDate>false</LinksUpToDate>
  <CharactersWithSpaces>2351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Genkyです</cp:lastModifiedBy>
  <dcterms:modified xsi:type="dcterms:W3CDTF">2026-04-13T04:38:35Z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eyJoZGlkIjoiNzZiNjA1ODAwZmRlMDA3ODg3OTYyZjI2MDY0NDVhMjciLCJ1c2VySWQiOiI2MjA4MTUxMzkifQ==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C5E78CCCEDCC4A5298B584F873F93E91_12</vt:lpwstr>
  </property>
</Properties>
</file>